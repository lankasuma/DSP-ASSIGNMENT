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color w:val="0000FF"/>
          <w:sz w:val="40"/>
          <w:szCs w:val="40"/>
        </w:rPr>
      </w:pPr>
      <w:r>
        <w:rPr>
          <w:b/>
          <w:color w:val="000000" w:themeColor="text1"/>
          <w:sz w:val="40"/>
          <w:szCs w:val="40"/>
          <w:rtl w:val="0"/>
          <w14:textFill>
            <w14:solidFill>
              <w14:schemeClr w14:val="tx1"/>
            </w14:solidFill>
          </w14:textFill>
        </w:rPr>
        <w:t xml:space="preserve">PROJECT </w:t>
      </w:r>
      <w:r>
        <w:rPr>
          <w:b/>
          <w:color w:val="0000FF"/>
          <w:sz w:val="40"/>
          <w:szCs w:val="40"/>
          <w:rtl w:val="0"/>
        </w:rPr>
        <w:t xml:space="preserve">: </w:t>
      </w:r>
      <w:r>
        <w:rPr>
          <w:rFonts w:hint="default"/>
          <w:b/>
          <w:color w:val="0000FF"/>
          <w:sz w:val="40"/>
          <w:szCs w:val="40"/>
          <w:rtl w:val="0"/>
          <w:lang w:val="en-US"/>
        </w:rPr>
        <w:t xml:space="preserve"> </w:t>
      </w:r>
      <w:r>
        <w:rPr>
          <w:b/>
          <w:color w:val="0000FF"/>
          <w:sz w:val="40"/>
          <w:szCs w:val="40"/>
          <w:rtl w:val="0"/>
        </w:rPr>
        <w:t>WEATHER PREDICTION</w:t>
      </w:r>
    </w:p>
    <w:p>
      <w:pPr>
        <w:rPr>
          <w:b/>
          <w:sz w:val="24"/>
          <w:szCs w:val="24"/>
        </w:rPr>
      </w:pPr>
    </w:p>
    <w:p>
      <w:pPr>
        <w:spacing w:after="240"/>
        <w:rPr>
          <w:rFonts w:ascii="Times New Roman" w:hAnsi="Times New Roman" w:eastAsia="Times New Roman" w:cs="Times New Roman"/>
          <w:b/>
          <w:sz w:val="30"/>
          <w:szCs w:val="30"/>
        </w:rPr>
      </w:pPr>
      <w:r>
        <w:rPr>
          <w:rFonts w:ascii="Times New Roman" w:hAnsi="Times New Roman" w:eastAsia="Times New Roman" w:cs="Times New Roman"/>
          <w:b/>
          <w:sz w:val="32"/>
          <w:szCs w:val="32"/>
          <w:rtl w:val="0"/>
        </w:rPr>
        <w:t>Data Science</w:t>
      </w:r>
      <w:r>
        <w:rPr>
          <w:rFonts w:ascii="Times New Roman" w:hAnsi="Times New Roman" w:eastAsia="Times New Roman" w:cs="Times New Roman"/>
          <w:b/>
          <w:sz w:val="26"/>
          <w:szCs w:val="26"/>
          <w:rtl w:val="0"/>
        </w:rPr>
        <w:t xml:space="preserve"> </w:t>
      </w:r>
      <w:r>
        <w:rPr>
          <w:rFonts w:ascii="Times New Roman" w:hAnsi="Times New Roman" w:eastAsia="Times New Roman" w:cs="Times New Roman"/>
          <w:sz w:val="26"/>
          <w:szCs w:val="26"/>
          <w:rtl w:val="0"/>
        </w:rPr>
        <w:t>is nothing but getting meaningful insights from data</w:t>
      </w:r>
      <w:r>
        <w:rPr>
          <w:rFonts w:ascii="Times New Roman" w:hAnsi="Times New Roman" w:eastAsia="Times New Roman" w:cs="Times New Roman"/>
          <w:b/>
          <w:sz w:val="30"/>
          <w:szCs w:val="30"/>
          <w:rtl w:val="0"/>
        </w:rPr>
        <w:t>.</w:t>
      </w:r>
    </w:p>
    <w:p>
      <w:pPr>
        <w:spacing w:before="240" w:after="240"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Here my project deals with the Prediction of weather on the basis of certain parameters that can affect the weather conditions in real time. Making Prediction of weather on the basis of Machine Learning Algorithm.</w:t>
      </w:r>
    </w:p>
    <w:p>
      <w:pPr>
        <w:spacing w:before="240" w:after="240"/>
        <w:rPr>
          <w:rFonts w:ascii="Times New Roman" w:hAnsi="Times New Roman" w:eastAsia="Times New Roman" w:cs="Times New Roman"/>
          <w:b/>
          <w:sz w:val="30"/>
          <w:szCs w:val="30"/>
        </w:rPr>
      </w:pPr>
      <w:r>
        <w:rPr>
          <w:rFonts w:ascii="Times New Roman" w:hAnsi="Times New Roman" w:eastAsia="Times New Roman" w:cs="Times New Roman"/>
          <w:b/>
          <w:sz w:val="32"/>
          <w:szCs w:val="32"/>
          <w:rtl w:val="0"/>
        </w:rPr>
        <w:t>Machine Learning</w:t>
      </w:r>
      <w:r>
        <w:rPr>
          <w:rFonts w:ascii="Times New Roman" w:hAnsi="Times New Roman" w:eastAsia="Times New Roman" w:cs="Times New Roman"/>
          <w:b/>
          <w:sz w:val="26"/>
          <w:szCs w:val="26"/>
          <w:rtl w:val="0"/>
        </w:rPr>
        <w:t xml:space="preserve"> </w:t>
      </w:r>
      <w:r>
        <w:rPr>
          <w:rFonts w:ascii="Times New Roman" w:hAnsi="Times New Roman" w:eastAsia="Times New Roman" w:cs="Times New Roman"/>
          <w:sz w:val="24"/>
          <w:szCs w:val="24"/>
          <w:rtl w:val="0"/>
        </w:rPr>
        <w:t>is nothing but it is a subfield of Artificial Intelligence where software applications learn from Experience without being Explicitly Programmed</w:t>
      </w:r>
      <w:r>
        <w:rPr>
          <w:rFonts w:ascii="Times New Roman" w:hAnsi="Times New Roman" w:eastAsia="Times New Roman" w:cs="Times New Roman"/>
          <w:b/>
          <w:sz w:val="30"/>
          <w:szCs w:val="30"/>
          <w:rtl w:val="0"/>
        </w:rPr>
        <w:t>.</w:t>
      </w:r>
    </w:p>
    <w:p>
      <w:pPr>
        <w:spacing w:before="240" w:after="240"/>
        <w:rPr>
          <w:rFonts w:ascii="Times New Roman" w:hAnsi="Times New Roman" w:eastAsia="Times New Roman" w:cs="Times New Roman"/>
          <w:sz w:val="26"/>
          <w:szCs w:val="26"/>
        </w:rPr>
      </w:pPr>
      <w:r>
        <w:rPr>
          <w:rFonts w:ascii="Times New Roman" w:hAnsi="Times New Roman" w:eastAsia="Times New Roman" w:cs="Times New Roman"/>
          <w:b/>
          <w:sz w:val="32"/>
          <w:szCs w:val="32"/>
          <w:rtl w:val="0"/>
        </w:rPr>
        <w:t xml:space="preserve">Input </w:t>
      </w:r>
      <w:r>
        <w:rPr>
          <w:rFonts w:ascii="Times New Roman" w:hAnsi="Times New Roman" w:eastAsia="Times New Roman" w:cs="Times New Roman"/>
          <w:b/>
          <w:sz w:val="26"/>
          <w:szCs w:val="26"/>
          <w:rtl w:val="0"/>
        </w:rPr>
        <w:t xml:space="preserve">: </w:t>
      </w:r>
      <w:r>
        <w:rPr>
          <w:rFonts w:ascii="Times New Roman" w:hAnsi="Times New Roman" w:eastAsia="Times New Roman" w:cs="Times New Roman"/>
          <w:sz w:val="26"/>
          <w:szCs w:val="26"/>
          <w:rtl w:val="0"/>
        </w:rPr>
        <w:t>Precipitation, Min-max temperature, Wind speed.</w:t>
      </w:r>
    </w:p>
    <w:p>
      <w:pPr>
        <w:spacing w:before="240" w:after="240"/>
        <w:rPr>
          <w:rFonts w:ascii="Times New Roman" w:hAnsi="Times New Roman" w:eastAsia="Times New Roman" w:cs="Times New Roman"/>
          <w:sz w:val="26"/>
          <w:szCs w:val="26"/>
        </w:rPr>
      </w:pPr>
      <w:r>
        <w:rPr>
          <w:rFonts w:ascii="Times New Roman" w:hAnsi="Times New Roman" w:eastAsia="Times New Roman" w:cs="Times New Roman"/>
          <w:b/>
          <w:sz w:val="32"/>
          <w:szCs w:val="32"/>
          <w:rtl w:val="0"/>
        </w:rPr>
        <w:t>Algorithm used</w:t>
      </w:r>
      <w:r>
        <w:rPr>
          <w:rFonts w:ascii="Times New Roman" w:hAnsi="Times New Roman" w:eastAsia="Times New Roman" w:cs="Times New Roman"/>
          <w:b/>
          <w:sz w:val="26"/>
          <w:szCs w:val="26"/>
          <w:rtl w:val="0"/>
        </w:rPr>
        <w:t xml:space="preserve"> : </w:t>
      </w:r>
      <w:r>
        <w:rPr>
          <w:rFonts w:ascii="Times New Roman" w:hAnsi="Times New Roman" w:eastAsia="Times New Roman" w:cs="Times New Roman"/>
          <w:sz w:val="26"/>
          <w:szCs w:val="26"/>
          <w:rtl w:val="0"/>
        </w:rPr>
        <w:t>RandomForestClassifier</w:t>
      </w:r>
    </w:p>
    <w:p>
      <w:pPr>
        <w:spacing w:before="240" w:after="240"/>
        <w:rPr>
          <w:rFonts w:ascii="Times New Roman" w:hAnsi="Times New Roman" w:eastAsia="Times New Roman" w:cs="Times New Roman"/>
          <w:sz w:val="26"/>
          <w:szCs w:val="26"/>
        </w:rPr>
      </w:pPr>
      <w:r>
        <w:rPr>
          <w:rFonts w:ascii="Times New Roman" w:hAnsi="Times New Roman" w:eastAsia="Times New Roman" w:cs="Times New Roman"/>
          <w:b/>
          <w:sz w:val="32"/>
          <w:szCs w:val="32"/>
          <w:rtl w:val="0"/>
        </w:rPr>
        <w:t>Output</w:t>
      </w:r>
      <w:r>
        <w:rPr>
          <w:rFonts w:ascii="Times New Roman" w:hAnsi="Times New Roman" w:eastAsia="Times New Roman" w:cs="Times New Roman"/>
          <w:b/>
          <w:sz w:val="26"/>
          <w:szCs w:val="26"/>
          <w:rtl w:val="0"/>
        </w:rPr>
        <w:t xml:space="preserve"> : </w:t>
      </w:r>
      <w:r>
        <w:rPr>
          <w:rFonts w:ascii="Times New Roman" w:hAnsi="Times New Roman" w:eastAsia="Times New Roman" w:cs="Times New Roman"/>
          <w:sz w:val="26"/>
          <w:szCs w:val="26"/>
          <w:rtl w:val="0"/>
        </w:rPr>
        <w:t>Weather Prediction</w:t>
      </w:r>
    </w:p>
    <w:p>
      <w:pPr>
        <w:spacing w:before="240" w:after="24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Application of model : Forecasting could be applied in air traffic, severe weather alerts, marine, agriculture, utility companies, private sector and military application.</w:t>
      </w:r>
    </w:p>
    <w:p>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The goal of weather prediction is to provide information people and organizations can use to reduce weather-related losses and enhance societal benefits, including protection of life and property, public health and safety, and support of economic prosperity and quality of life.</w:t>
      </w:r>
    </w:p>
    <w:p>
      <w:pPr>
        <w:spacing w:before="240" w:after="240"/>
        <w:rPr>
          <w:rFonts w:ascii="Times New Roman" w:hAnsi="Times New Roman" w:eastAsia="Times New Roman" w:cs="Times New Roman"/>
          <w:b/>
          <w:sz w:val="26"/>
          <w:szCs w:val="26"/>
        </w:rPr>
      </w:pPr>
    </w:p>
    <w:p>
      <w:pPr>
        <w:spacing w:after="240"/>
        <w:rPr>
          <w:rFonts w:ascii="Times New Roman" w:hAnsi="Times New Roman" w:eastAsia="Times New Roman" w:cs="Times New Roman"/>
          <w:b/>
          <w:sz w:val="28"/>
          <w:szCs w:val="28"/>
          <w:u w:val="single"/>
        </w:rPr>
      </w:pPr>
      <w:r>
        <w:rPr>
          <w:rFonts w:ascii="Times New Roman" w:hAnsi="Times New Roman" w:eastAsia="Times New Roman" w:cs="Times New Roman"/>
          <w:b/>
          <w:sz w:val="26"/>
          <w:szCs w:val="26"/>
          <w:u w:val="single"/>
          <w:rtl w:val="0"/>
        </w:rPr>
        <w:t>Step-1:</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Importing the Dataset</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Importing a csv file named “</w:t>
      </w:r>
      <w:r>
        <w:rPr>
          <w:rFonts w:ascii="Times New Roman" w:hAnsi="Times New Roman" w:eastAsia="Times New Roman" w:cs="Times New Roman"/>
          <w:color w:val="0000FF"/>
          <w:sz w:val="25"/>
          <w:szCs w:val="25"/>
          <w:rtl w:val="0"/>
        </w:rPr>
        <w:t>seattle-weather</w:t>
      </w:r>
      <w:r>
        <w:rPr>
          <w:rFonts w:ascii="Times New Roman" w:hAnsi="Times New Roman" w:eastAsia="Times New Roman" w:cs="Times New Roman"/>
          <w:sz w:val="24"/>
          <w:szCs w:val="24"/>
          <w:rtl w:val="0"/>
        </w:rPr>
        <w:t>.csv” that contains the data regarding weather factors with respect to the date ,temperature  and other parameters.</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Importing the package and then creating a Data Frame using the csv file we imported before.</w:t>
      </w:r>
    </w:p>
    <w:p>
      <w:pPr>
        <w:spacing w:before="240" w:after="240"/>
        <w:ind w:left="720" w:firstLine="0"/>
        <w:rPr>
          <w:sz w:val="18"/>
          <w:szCs w:val="18"/>
        </w:rPr>
      </w:pPr>
      <w:r>
        <w:rPr>
          <w:rFonts w:ascii="Times New Roman" w:hAnsi="Times New Roman" w:eastAsia="Times New Roman" w:cs="Times New Roman"/>
          <w:sz w:val="24"/>
          <w:szCs w:val="24"/>
        </w:rPr>
        <w:drawing>
          <wp:inline distT="114300" distB="114300" distL="114300" distR="114300">
            <wp:extent cx="5410835" cy="273367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15" name="image1.png"/>
                    <pic:cNvPicPr preferRelativeResize="0"/>
                  </pic:nvPicPr>
                  <pic:blipFill>
                    <a:blip r:embed="rId7"/>
                    <a:srcRect l="6250" t="23739" r="8814"/>
                    <a:stretch>
                      <a:fillRect/>
                    </a:stretch>
                  </pic:blipFill>
                  <pic:spPr>
                    <a:xfrm>
                      <a:off x="0" y="0"/>
                      <a:ext cx="5411350" cy="2734056"/>
                    </a:xfrm>
                    <a:prstGeom prst="rect">
                      <a:avLst/>
                    </a:prstGeom>
                  </pic:spPr>
                </pic:pic>
              </a:graphicData>
            </a:graphic>
          </wp:inline>
        </w:drawing>
      </w:r>
      <w:r>
        <w:rPr>
          <w:sz w:val="18"/>
          <w:szCs w:val="18"/>
          <w:rtl w:val="0"/>
        </w:rPr>
        <w:t xml:space="preserve">· </w:t>
      </w:r>
    </w:p>
    <w:p>
      <w:pPr>
        <w:numPr>
          <w:ilvl w:val="0"/>
          <w:numId w:val="1"/>
        </w:numPr>
        <w:spacing w:before="240" w:after="0" w:afterAutospacing="0"/>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df.head() = #returns the first five rows of the DataFrame.</w:t>
      </w:r>
    </w:p>
    <w:p>
      <w:pPr>
        <w:numPr>
          <w:ilvl w:val="0"/>
          <w:numId w:val="1"/>
        </w:numPr>
        <w:spacing w:before="0" w:beforeAutospacing="0" w:after="0" w:afterAutospacing="0"/>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df.info() = # getting information about the dataset.</w:t>
      </w:r>
    </w:p>
    <w:p>
      <w:pPr>
        <w:numPr>
          <w:ilvl w:val="0"/>
          <w:numId w:val="1"/>
        </w:numPr>
        <w:spacing w:before="0" w:beforeAutospacing="0" w:after="240"/>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df.describe() = ## getting statistical information about the dataset.</w:t>
      </w:r>
    </w:p>
    <w:p>
      <w:pPr>
        <w:spacing w:before="240" w:after="240"/>
        <w:ind w:left="720" w:firstLine="0"/>
        <w:rPr>
          <w:rFonts w:ascii="Times New Roman" w:hAnsi="Times New Roman" w:eastAsia="Times New Roman" w:cs="Times New Roman"/>
          <w:sz w:val="24"/>
          <w:szCs w:val="24"/>
        </w:rPr>
      </w:pPr>
    </w:p>
    <w:p>
      <w:pPr>
        <w:rPr>
          <w:sz w:val="24"/>
          <w:szCs w:val="24"/>
        </w:rPr>
      </w:pPr>
      <w:r>
        <w:drawing>
          <wp:anchor distT="114300" distB="114300" distL="114300" distR="114300" simplePos="0" relativeHeight="251659264" behindDoc="1" locked="0" layoutInCell="1" allowOverlap="1">
            <wp:simplePos x="0" y="0"/>
            <wp:positionH relativeFrom="column">
              <wp:posOffset>-256540</wp:posOffset>
            </wp:positionH>
            <wp:positionV relativeFrom="paragraph">
              <wp:posOffset>114300</wp:posOffset>
            </wp:positionV>
            <wp:extent cx="6577330" cy="2924810"/>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8"/>
                    <a:srcRect l="7692" t="25071" r="8012" b="8547"/>
                    <a:stretch>
                      <a:fillRect/>
                    </a:stretch>
                  </pic:blipFill>
                  <pic:spPr>
                    <a:xfrm>
                      <a:off x="0" y="0"/>
                      <a:ext cx="6577013" cy="2924836"/>
                    </a:xfrm>
                    <a:prstGeom prst="rect">
                      <a:avLst/>
                    </a:prstGeom>
                  </pic:spPr>
                </pic:pic>
              </a:graphicData>
            </a:graphic>
          </wp:anchor>
        </w:drawing>
      </w:r>
    </w:p>
    <w:p>
      <w:pPr>
        <w:rPr>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r>
        <w:rPr>
          <w:b/>
          <w:sz w:val="24"/>
          <w:szCs w:val="24"/>
        </w:rPr>
        <w:drawing>
          <wp:inline distT="114300" distB="114300" distL="114300" distR="114300">
            <wp:extent cx="6181090" cy="170561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19" name="image7.png"/>
                    <pic:cNvPicPr preferRelativeResize="0"/>
                  </pic:nvPicPr>
                  <pic:blipFill>
                    <a:blip r:embed="rId9"/>
                    <a:srcRect l="8012" t="31232" r="8974" b="28069"/>
                    <a:stretch>
                      <a:fillRect/>
                    </a:stretch>
                  </pic:blipFill>
                  <pic:spPr>
                    <a:xfrm>
                      <a:off x="0" y="0"/>
                      <a:ext cx="6181262" cy="1706184"/>
                    </a:xfrm>
                    <a:prstGeom prst="rect">
                      <a:avLst/>
                    </a:prstGeom>
                  </pic:spPr>
                </pic:pic>
              </a:graphicData>
            </a:graphic>
          </wp:inline>
        </w:drawing>
      </w:r>
    </w:p>
    <w:p>
      <w:pPr>
        <w:rPr>
          <w:b/>
          <w:sz w:val="24"/>
          <w:szCs w:val="24"/>
          <w:u w:val="single"/>
        </w:rPr>
      </w:pPr>
      <w:r>
        <w:rPr>
          <w:b/>
          <w:sz w:val="24"/>
          <w:szCs w:val="24"/>
          <w:u w:val="single"/>
          <w:rtl w:val="0"/>
        </w:rPr>
        <w:t>Step-2:</w:t>
      </w:r>
    </w:p>
    <w:p>
      <w:pPr>
        <w:rPr>
          <w:b/>
          <w:sz w:val="24"/>
          <w:szCs w:val="24"/>
          <w:u w:val="single"/>
        </w:rPr>
      </w:pPr>
    </w:p>
    <w:p>
      <w:pPr>
        <w:spacing w:after="240"/>
        <w:rPr>
          <w:rFonts w:ascii="Times New Roman" w:hAnsi="Times New Roman" w:eastAsia="Times New Roman" w:cs="Times New Roman"/>
          <w:b/>
          <w:color w:val="92D050"/>
          <w:sz w:val="32"/>
          <w:szCs w:val="32"/>
          <w:u w:val="single"/>
        </w:rPr>
      </w:pPr>
      <w:r>
        <w:rPr>
          <w:rFonts w:ascii="Times New Roman" w:hAnsi="Times New Roman" w:eastAsia="Times New Roman" w:cs="Times New Roman"/>
          <w:b/>
          <w:color w:val="92D050"/>
          <w:sz w:val="32"/>
          <w:szCs w:val="32"/>
          <w:u w:val="single"/>
          <w:rtl w:val="0"/>
        </w:rPr>
        <w:t>Data Preprocessing:-</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involves the manipulation of data that includes handling the missing values and removing the duplicate values and correcting the incorrect patterns etc. These all come to Data Cleaning.</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1.Handling with missing values.</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2.Removing duplicates.</w:t>
      </w:r>
    </w:p>
    <w:p>
      <w:pPr>
        <w:numPr>
          <w:ilvl w:val="0"/>
          <w:numId w:val="2"/>
        </w:numPr>
        <w:spacing w:before="240" w:after="0" w:afterAutospacing="0"/>
        <w:ind w:left="720" w:hanging="360"/>
        <w:rPr>
          <w:sz w:val="24"/>
          <w:szCs w:val="24"/>
          <w:u w:val="none"/>
        </w:rPr>
      </w:pPr>
      <w:r>
        <w:rPr>
          <w:rFonts w:ascii="Times New Roman" w:hAnsi="Times New Roman" w:eastAsia="Times New Roman" w:cs="Times New Roman"/>
          <w:sz w:val="24"/>
          <w:szCs w:val="24"/>
          <w:rtl w:val="0"/>
        </w:rPr>
        <w:t>df.isnull().sum() = #gives the sum of null values presenting in each column.</w:t>
      </w:r>
    </w:p>
    <w:p>
      <w:pPr>
        <w:numPr>
          <w:ilvl w:val="0"/>
          <w:numId w:val="2"/>
        </w:numPr>
        <w:spacing w:before="0" w:beforeAutospacing="0" w:after="240"/>
        <w:ind w:left="720" w:hanging="360"/>
        <w:rPr>
          <w:sz w:val="24"/>
          <w:szCs w:val="24"/>
          <w:u w:val="none"/>
        </w:rPr>
      </w:pPr>
      <w:r>
        <w:rPr>
          <w:rFonts w:ascii="Times New Roman" w:hAnsi="Times New Roman" w:eastAsia="Times New Roman" w:cs="Times New Roman"/>
          <w:sz w:val="24"/>
          <w:szCs w:val="24"/>
          <w:rtl w:val="0"/>
        </w:rPr>
        <w:t>df.duplicated() = # Finding whether the dataset contains duplicated values or not.</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464300" cy="145224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10"/>
                    <a:srcRect l="7852" t="51282" r="8974" b="15384"/>
                    <a:stretch>
                      <a:fillRect/>
                    </a:stretch>
                  </pic:blipFill>
                  <pic:spPr>
                    <a:xfrm>
                      <a:off x="0" y="0"/>
                      <a:ext cx="6464458" cy="1452563"/>
                    </a:xfrm>
                    <a:prstGeom prst="rect">
                      <a:avLst/>
                    </a:prstGeom>
                  </pic:spPr>
                </pic:pic>
              </a:graphicData>
            </a:graphic>
          </wp:inline>
        </w:drawing>
      </w:r>
    </w:p>
    <w:p>
      <w:pPr>
        <w:numPr>
          <w:ilvl w:val="0"/>
          <w:numId w:val="3"/>
        </w:numPr>
        <w:spacing w:before="240" w:after="0" w:afterAutospacing="0"/>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Here</w:t>
      </w:r>
      <w:r>
        <w:rPr>
          <w:rFonts w:ascii="Times New Roman" w:hAnsi="Times New Roman" w:eastAsia="Times New Roman" w:cs="Times New Roman"/>
          <w:sz w:val="30"/>
          <w:szCs w:val="30"/>
          <w:rtl w:val="0"/>
        </w:rPr>
        <w:t xml:space="preserve"> </w:t>
      </w:r>
      <w:r>
        <w:rPr>
          <w:rFonts w:ascii="Times New Roman" w:hAnsi="Times New Roman" w:eastAsia="Times New Roman" w:cs="Times New Roman"/>
          <w:sz w:val="24"/>
          <w:szCs w:val="24"/>
          <w:rtl w:val="0"/>
        </w:rPr>
        <w:t>this dataset doesn’t contain any of the duplicate values.</w:t>
      </w:r>
    </w:p>
    <w:p>
      <w:pPr>
        <w:numPr>
          <w:ilvl w:val="0"/>
          <w:numId w:val="3"/>
        </w:numPr>
        <w:spacing w:before="0" w:beforeAutospacing="0" w:after="0" w:afterAutospacing="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Here</w:t>
      </w:r>
      <w:r>
        <w:rPr>
          <w:rFonts w:ascii="Times New Roman" w:hAnsi="Times New Roman" w:eastAsia="Times New Roman" w:cs="Times New Roman"/>
          <w:sz w:val="30"/>
          <w:szCs w:val="30"/>
          <w:rtl w:val="0"/>
        </w:rPr>
        <w:t xml:space="preserve"> </w:t>
      </w:r>
      <w:r>
        <w:rPr>
          <w:rFonts w:ascii="Times New Roman" w:hAnsi="Times New Roman" w:eastAsia="Times New Roman" w:cs="Times New Roman"/>
          <w:sz w:val="24"/>
          <w:szCs w:val="24"/>
          <w:rtl w:val="0"/>
        </w:rPr>
        <w:t>this dataset doesn’t contain any of the null values.</w:t>
      </w:r>
    </w:p>
    <w:p>
      <w:pPr>
        <w:numPr>
          <w:ilvl w:val="0"/>
          <w:numId w:val="3"/>
        </w:numPr>
        <w:spacing w:after="0" w:afterAutospacing="0"/>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There is no incorrect data present in the data.</w:t>
      </w:r>
    </w:p>
    <w:p>
      <w:pPr>
        <w:numPr>
          <w:ilvl w:val="0"/>
          <w:numId w:val="3"/>
        </w:numPr>
        <w:spacing w:before="0" w:beforeAutospacing="0" w:after="0" w:afterAutospacing="0"/>
        <w:ind w:left="720" w:hanging="360"/>
        <w:rPr>
          <w:rFonts w:ascii="Times New Roman" w:hAnsi="Times New Roman" w:eastAsia="Times New Roman" w:cs="Times New Roman"/>
          <w:u w:val="none"/>
        </w:rPr>
      </w:pPr>
      <w:r>
        <w:rPr>
          <w:rFonts w:ascii="Times New Roman" w:hAnsi="Times New Roman" w:eastAsia="Times New Roman" w:cs="Times New Roman"/>
          <w:sz w:val="24"/>
          <w:szCs w:val="24"/>
          <w:rtl w:val="0"/>
        </w:rPr>
        <w:t>Above data is cleaned.</w:t>
      </w:r>
    </w:p>
    <w:p>
      <w:pPr>
        <w:numPr>
          <w:ilvl w:val="0"/>
          <w:numId w:val="3"/>
        </w:numPr>
        <w:spacing w:before="0" w:beforeAutospacing="0" w:after="0" w:afterAutospacing="0"/>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Data cleaning or Data cleansing is the process of detecting and correcting corrupt or inaccurate records from a record set, table or database.</w:t>
      </w:r>
    </w:p>
    <w:p>
      <w:pPr>
        <w:numPr>
          <w:ilvl w:val="0"/>
          <w:numId w:val="3"/>
        </w:numPr>
        <w:spacing w:before="0" w:beforeAutospacing="0" w:after="240"/>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Hence our DataFrame looks perfect hence we have to visualize the data in different ways and find the relation between the variables present in the dataset and getting meaningful insights.</w:t>
      </w:r>
    </w:p>
    <w:p>
      <w:pPr>
        <w:spacing w:before="240" w:after="240"/>
        <w:ind w:left="0" w:firstLine="0"/>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tl w:val="0"/>
        </w:rPr>
        <w:t>Step-3:</w:t>
      </w:r>
    </w:p>
    <w:p>
      <w:pPr>
        <w:spacing w:after="240"/>
        <w:jc w:val="both"/>
        <w:rPr>
          <w:rFonts w:ascii="Times New Roman" w:hAnsi="Times New Roman" w:eastAsia="Times New Roman" w:cs="Times New Roman"/>
          <w:b/>
          <w:color w:val="FFC000"/>
          <w:sz w:val="32"/>
          <w:szCs w:val="32"/>
          <w:u w:val="single"/>
        </w:rPr>
      </w:pPr>
      <w:r>
        <w:rPr>
          <w:rFonts w:ascii="Times New Roman" w:hAnsi="Times New Roman" w:eastAsia="Times New Roman" w:cs="Times New Roman"/>
          <w:b/>
          <w:color w:val="FFC000"/>
          <w:sz w:val="32"/>
          <w:szCs w:val="32"/>
          <w:u w:val="single"/>
          <w:rtl w:val="0"/>
        </w:rPr>
        <w:t>Data Visualization:-</w:t>
      </w:r>
    </w:p>
    <w:p>
      <w:pPr>
        <w:numPr>
          <w:ilvl w:val="0"/>
          <w:numId w:val="4"/>
        </w:numPr>
        <w:spacing w:before="240" w:after="0" w:afterAutospacing="0"/>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It is nothing but graphical representation of data and information is called Data Visualization.</w:t>
      </w:r>
    </w:p>
    <w:p>
      <w:pPr>
        <w:numPr>
          <w:ilvl w:val="0"/>
          <w:numId w:val="4"/>
        </w:numPr>
        <w:spacing w:before="0" w:beforeAutospacing="0" w:after="240"/>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 Importing the plotting Library called Matplotlib to visualize the data.</w:t>
      </w:r>
    </w:p>
    <w:p>
      <w:pPr>
        <w:spacing w:before="240" w:after="240"/>
        <w:ind w:left="0" w:firstLine="0"/>
        <w:jc w:val="both"/>
        <w:rPr>
          <w:rFonts w:ascii="Times New Roman" w:hAnsi="Times New Roman" w:eastAsia="Times New Roman" w:cs="Times New Roman"/>
          <w:sz w:val="24"/>
          <w:szCs w:val="24"/>
        </w:rPr>
      </w:pPr>
    </w:p>
    <w:p>
      <w:pPr>
        <w:numPr>
          <w:ilvl w:val="0"/>
          <w:numId w:val="5"/>
        </w:numPr>
        <w:spacing w:after="240"/>
        <w:ind w:left="720" w:hanging="360"/>
        <w:jc w:val="both"/>
        <w:rPr>
          <w:rFonts w:ascii="Times New Roman" w:hAnsi="Times New Roman" w:eastAsia="Times New Roman" w:cs="Times New Roman"/>
          <w:b/>
          <w:sz w:val="24"/>
          <w:szCs w:val="24"/>
          <w:u w:val="none"/>
        </w:rPr>
      </w:pPr>
      <w:r>
        <w:rPr>
          <w:rFonts w:ascii="Times New Roman" w:hAnsi="Times New Roman" w:eastAsia="Times New Roman" w:cs="Times New Roman"/>
          <w:b/>
          <w:sz w:val="24"/>
          <w:szCs w:val="24"/>
          <w:rtl w:val="0"/>
        </w:rPr>
        <w:t>How well the data has been distributed in the dataset using boxplot.</w:t>
      </w:r>
    </w:p>
    <w:p>
      <w:pPr>
        <w:spacing w:before="240" w:after="240"/>
        <w:ind w:left="720" w:firstLine="0"/>
        <w:jc w:val="both"/>
        <w:rPr>
          <w:rFonts w:ascii="Times New Roman" w:hAnsi="Times New Roman" w:eastAsia="Times New Roman" w:cs="Times New Roman"/>
          <w:b/>
          <w:sz w:val="18"/>
          <w:szCs w:val="18"/>
        </w:rPr>
      </w:pPr>
      <w:r>
        <w:rPr>
          <w:rFonts w:ascii="Times New Roman" w:hAnsi="Times New Roman" w:eastAsia="Times New Roman" w:cs="Times New Roman"/>
          <w:b/>
          <w:sz w:val="18"/>
          <w:szCs w:val="18"/>
        </w:rPr>
        <w:drawing>
          <wp:inline distT="114300" distB="114300" distL="114300" distR="114300">
            <wp:extent cx="4972050" cy="197167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11"/>
                    <a:srcRect l="7532" t="31450" r="8814" b="9632"/>
                    <a:stretch>
                      <a:fillRect/>
                    </a:stretch>
                  </pic:blipFill>
                  <pic:spPr>
                    <a:xfrm>
                      <a:off x="0" y="0"/>
                      <a:ext cx="4972050" cy="1971675"/>
                    </a:xfrm>
                    <a:prstGeom prst="rect">
                      <a:avLst/>
                    </a:prstGeom>
                  </pic:spPr>
                </pic:pic>
              </a:graphicData>
            </a:graphic>
          </wp:inline>
        </w:drawing>
      </w:r>
    </w:p>
    <w:p>
      <w:pPr>
        <w:spacing w:before="240" w:after="240"/>
        <w:ind w:left="0" w:firstLine="0"/>
        <w:jc w:val="both"/>
        <w:rPr>
          <w:rFonts w:ascii="Times New Roman" w:hAnsi="Times New Roman" w:eastAsia="Times New Roman" w:cs="Times New Roman"/>
          <w:b/>
          <w:sz w:val="18"/>
          <w:szCs w:val="18"/>
        </w:rPr>
      </w:pPr>
      <w:r>
        <w:rPr>
          <w:rFonts w:ascii="Times New Roman" w:hAnsi="Times New Roman" w:eastAsia="Times New Roman" w:cs="Times New Roman"/>
          <w:b/>
          <w:sz w:val="18"/>
          <w:szCs w:val="18"/>
        </w:rPr>
        <w:drawing>
          <wp:inline distT="114300" distB="114300" distL="114300" distR="114300">
            <wp:extent cx="5519420" cy="244094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17" name="image8.png"/>
                    <pic:cNvPicPr preferRelativeResize="0"/>
                  </pic:nvPicPr>
                  <pic:blipFill>
                    <a:blip r:embed="rId12"/>
                    <a:srcRect l="8333" t="24501" r="8333" b="9971"/>
                    <a:stretch>
                      <a:fillRect/>
                    </a:stretch>
                  </pic:blipFill>
                  <pic:spPr>
                    <a:xfrm>
                      <a:off x="0" y="0"/>
                      <a:ext cx="5519738" cy="2441422"/>
                    </a:xfrm>
                    <a:prstGeom prst="rect">
                      <a:avLst/>
                    </a:prstGeom>
                  </pic:spPr>
                </pic:pic>
              </a:graphicData>
            </a:graphic>
          </wp:inline>
        </w:drawing>
      </w:r>
    </w:p>
    <w:p>
      <w:pPr>
        <w:spacing w:before="240" w:after="240"/>
        <w:ind w:left="0" w:firstLine="0"/>
        <w:jc w:val="both"/>
        <w:rPr>
          <w:rFonts w:ascii="Times New Roman" w:hAnsi="Times New Roman" w:eastAsia="Times New Roman" w:cs="Times New Roman"/>
          <w:b/>
          <w:sz w:val="18"/>
          <w:szCs w:val="18"/>
        </w:rPr>
      </w:pPr>
      <w:r>
        <w:rPr>
          <w:rFonts w:ascii="Times New Roman" w:hAnsi="Times New Roman" w:eastAsia="Times New Roman" w:cs="Times New Roman"/>
          <w:b/>
          <w:sz w:val="18"/>
          <w:szCs w:val="18"/>
        </w:rPr>
        <w:drawing>
          <wp:inline distT="114300" distB="114300" distL="114300" distR="114300">
            <wp:extent cx="5262245" cy="2058035"/>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12" name="image16.png"/>
                    <pic:cNvPicPr preferRelativeResize="0"/>
                  </pic:nvPicPr>
                  <pic:blipFill>
                    <a:blip r:embed="rId13"/>
                    <a:srcRect l="7532" t="25641" r="8653" b="15954"/>
                    <a:stretch>
                      <a:fillRect/>
                    </a:stretch>
                  </pic:blipFill>
                  <pic:spPr>
                    <a:xfrm>
                      <a:off x="0" y="0"/>
                      <a:ext cx="5262563" cy="2058086"/>
                    </a:xfrm>
                    <a:prstGeom prst="rect">
                      <a:avLst/>
                    </a:prstGeom>
                  </pic:spPr>
                </pic:pic>
              </a:graphicData>
            </a:graphic>
          </wp:inline>
        </w:drawing>
      </w:r>
      <w:r>
        <w:rPr>
          <w:rFonts w:ascii="Times New Roman" w:hAnsi="Times New Roman" w:eastAsia="Times New Roman" w:cs="Times New Roman"/>
          <w:b/>
          <w:sz w:val="18"/>
          <w:szCs w:val="18"/>
        </w:rPr>
        <w:drawing>
          <wp:inline distT="114300" distB="114300" distL="114300" distR="114300">
            <wp:extent cx="5214620" cy="213296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22" name="image21.png"/>
                    <pic:cNvPicPr preferRelativeResize="0"/>
                  </pic:nvPicPr>
                  <pic:blipFill>
                    <a:blip r:embed="rId14"/>
                    <a:srcRect l="9134" t="29820" r="9775" b="11220"/>
                    <a:stretch>
                      <a:fillRect/>
                    </a:stretch>
                  </pic:blipFill>
                  <pic:spPr>
                    <a:xfrm>
                      <a:off x="0" y="0"/>
                      <a:ext cx="5214938" cy="2133384"/>
                    </a:xfrm>
                    <a:prstGeom prst="rect">
                      <a:avLst/>
                    </a:prstGeom>
                  </pic:spPr>
                </pic:pic>
              </a:graphicData>
            </a:graphic>
          </wp:inline>
        </w:drawing>
      </w:r>
    </w:p>
    <w:p>
      <w:pPr>
        <w:spacing w:before="240" w:after="240"/>
        <w:ind w:left="0"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2.Plotting the data using histogram.</w:t>
      </w:r>
    </w:p>
    <w:p>
      <w:pPr>
        <w:spacing w:before="240" w:after="240"/>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frequency distribution shows how often each different value in a set of data occurs. A histogram is the most commonly used graph to show frequency distributions</w:t>
      </w:r>
    </w:p>
    <w:p>
      <w:pPr>
        <w:spacing w:before="240" w:after="240"/>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805170" cy="200533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2" name="image19.png"/>
                    <pic:cNvPicPr preferRelativeResize="0"/>
                  </pic:nvPicPr>
                  <pic:blipFill>
                    <a:blip r:embed="rId15"/>
                    <a:srcRect l="7371" t="24723" r="8653" b="23729"/>
                    <a:stretch>
                      <a:fillRect/>
                    </a:stretch>
                  </pic:blipFill>
                  <pic:spPr>
                    <a:xfrm>
                      <a:off x="0" y="0"/>
                      <a:ext cx="5805488" cy="2005331"/>
                    </a:xfrm>
                    <a:prstGeom prst="rect">
                      <a:avLst/>
                    </a:prstGeom>
                  </pic:spPr>
                </pic:pic>
              </a:graphicData>
            </a:graphic>
          </wp:inline>
        </w:drawing>
      </w:r>
      <w:r>
        <w:rPr>
          <w:rFonts w:ascii="Times New Roman" w:hAnsi="Times New Roman" w:eastAsia="Times New Roman" w:cs="Times New Roman"/>
          <w:sz w:val="24"/>
          <w:szCs w:val="24"/>
        </w:rPr>
        <w:drawing>
          <wp:inline distT="114300" distB="114300" distL="114300" distR="114300">
            <wp:extent cx="5805170" cy="2049145"/>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4" name="image20.png"/>
                    <pic:cNvPicPr preferRelativeResize="0"/>
                  </pic:nvPicPr>
                  <pic:blipFill>
                    <a:blip r:embed="rId16"/>
                    <a:srcRect l="7852" t="31561" r="8173" b="15746"/>
                    <a:stretch>
                      <a:fillRect/>
                    </a:stretch>
                  </pic:blipFill>
                  <pic:spPr>
                    <a:xfrm>
                      <a:off x="0" y="0"/>
                      <a:ext cx="5805488" cy="2049647"/>
                    </a:xfrm>
                    <a:prstGeom prst="rect">
                      <a:avLst/>
                    </a:prstGeom>
                  </pic:spPr>
                </pic:pic>
              </a:graphicData>
            </a:graphic>
          </wp:inline>
        </w:drawing>
      </w:r>
    </w:p>
    <w:p>
      <w:pPr>
        <w:spacing w:before="240" w:after="240"/>
        <w:ind w:left="0"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3. Correlation:A correlation matrix is a table showing correlation coefficients between variables. It ranges from -1 to 1.</w:t>
      </w:r>
    </w:p>
    <w:p>
      <w:pPr>
        <w:numPr>
          <w:ilvl w:val="0"/>
          <w:numId w:val="6"/>
        </w:numPr>
        <w:spacing w:before="240" w:after="0" w:afterAutospacing="0"/>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It takes an input relation with numerical columns, and calculates Pearson Correlation Coefficient between each pair of its input columns.</w:t>
      </w:r>
    </w:p>
    <w:p>
      <w:pPr>
        <w:numPr>
          <w:ilvl w:val="0"/>
          <w:numId w:val="6"/>
        </w:numPr>
        <w:spacing w:before="0" w:beforeAutospacing="0" w:after="240"/>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Positive correlation is measured on a 0.1 to 1.0 scale. Weak positive correlation would be in the range of 0.1 to 0.3, moderate positive correlation from 0.3 to 0.5, and </w:t>
      </w:r>
      <w:r>
        <w:rPr>
          <w:rFonts w:ascii="Times New Roman" w:hAnsi="Times New Roman" w:eastAsia="Times New Roman" w:cs="Times New Roman"/>
          <w:b/>
          <w:sz w:val="24"/>
          <w:szCs w:val="24"/>
          <w:rtl w:val="0"/>
        </w:rPr>
        <w:t>strong positive correlation from 0.5 to 1.0</w:t>
      </w:r>
      <w:r>
        <w:rPr>
          <w:rFonts w:ascii="Times New Roman" w:hAnsi="Times New Roman" w:eastAsia="Times New Roman" w:cs="Times New Roman"/>
          <w:sz w:val="24"/>
          <w:szCs w:val="24"/>
          <w:rtl w:val="0"/>
        </w:rPr>
        <w:t>.</w:t>
      </w:r>
    </w:p>
    <w:p>
      <w:pPr>
        <w:spacing w:before="240" w:after="240"/>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00420" cy="185801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7"/>
                    <a:srcRect l="7692" t="46235" r="8333" b="6755"/>
                    <a:stretch>
                      <a:fillRect/>
                    </a:stretch>
                  </pic:blipFill>
                  <pic:spPr>
                    <a:xfrm>
                      <a:off x="0" y="0"/>
                      <a:ext cx="5900738" cy="1858057"/>
                    </a:xfrm>
                    <a:prstGeom prst="rect">
                      <a:avLst/>
                    </a:prstGeom>
                  </pic:spPr>
                </pic:pic>
              </a:graphicData>
            </a:graphic>
          </wp:inline>
        </w:drawing>
      </w:r>
    </w:p>
    <w:p>
      <w:pPr>
        <w:numPr>
          <w:ilvl w:val="0"/>
          <w:numId w:val="7"/>
        </w:numPr>
        <w:spacing w:before="240" w:after="0" w:afterAutospacing="0"/>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Here minimum and maximum temperature have a good correlation.</w:t>
      </w:r>
    </w:p>
    <w:p>
      <w:pPr>
        <w:numPr>
          <w:ilvl w:val="0"/>
          <w:numId w:val="7"/>
        </w:numPr>
        <w:spacing w:before="0" w:beforeAutospacing="0" w:after="240"/>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Precipitation has a moderate correlation among the variables.</w:t>
      </w:r>
    </w:p>
    <w:p>
      <w:pPr>
        <w:spacing w:before="240" w:after="240"/>
        <w:ind w:left="0" w:firstLine="0"/>
        <w:jc w:val="both"/>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tl w:val="0"/>
        </w:rPr>
        <w:t>Step-4:</w:t>
      </w:r>
    </w:p>
    <w:p>
      <w:pPr>
        <w:spacing w:before="240" w:after="240"/>
        <w:ind w:left="0" w:firstLine="0"/>
        <w:jc w:val="both"/>
        <w:rPr>
          <w:rFonts w:ascii="Times New Roman" w:hAnsi="Times New Roman" w:eastAsia="Times New Roman" w:cs="Times New Roman"/>
          <w:b/>
          <w:color w:val="002060"/>
          <w:sz w:val="32"/>
          <w:szCs w:val="32"/>
          <w:u w:val="single"/>
        </w:rPr>
      </w:pPr>
      <w:r>
        <w:rPr>
          <w:rFonts w:ascii="Times New Roman" w:hAnsi="Times New Roman" w:eastAsia="Times New Roman" w:cs="Times New Roman"/>
          <w:b/>
          <w:color w:val="002060"/>
          <w:sz w:val="32"/>
          <w:szCs w:val="32"/>
          <w:u w:val="single"/>
          <w:rtl w:val="0"/>
        </w:rPr>
        <w:t>MODEL MAKING:-</w:t>
      </w:r>
      <w:bookmarkStart w:id="0" w:name="_GoBack"/>
      <w:bookmarkEnd w:id="0"/>
    </w:p>
    <w:p>
      <w:pPr>
        <w:numPr>
          <w:ilvl w:val="0"/>
          <w:numId w:val="8"/>
        </w:numPr>
        <w:spacing w:before="240" w:after="240"/>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Making Model using Machine Learning Algorithms</w:t>
      </w:r>
    </w:p>
    <w:p>
      <w:pPr>
        <w:spacing w:before="240" w:after="240"/>
        <w:ind w:left="0"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1.Model making with Decision Tree.</w:t>
      </w:r>
    </w:p>
    <w:p>
      <w:pPr>
        <w:numPr>
          <w:ilvl w:val="0"/>
          <w:numId w:val="0"/>
        </w:numPr>
        <w:spacing w:before="240" w:after="240"/>
        <w:ind w:left="360" w:leftChars="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Assigning the values to x and y.</w:t>
      </w:r>
    </w:p>
    <w:p>
      <w:pPr>
        <w:spacing w:before="240" w:after="240"/>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852795" cy="2408555"/>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13" name="image17.png"/>
                    <pic:cNvPicPr preferRelativeResize="0"/>
                  </pic:nvPicPr>
                  <pic:blipFill>
                    <a:blip r:embed="rId18"/>
                    <a:srcRect l="7852" t="35958" r="8814" b="3008"/>
                    <a:stretch>
                      <a:fillRect/>
                    </a:stretch>
                  </pic:blipFill>
                  <pic:spPr>
                    <a:xfrm>
                      <a:off x="0" y="0"/>
                      <a:ext cx="5853113" cy="2408781"/>
                    </a:xfrm>
                    <a:prstGeom prst="rect">
                      <a:avLst/>
                    </a:prstGeom>
                  </pic:spPr>
                </pic:pic>
              </a:graphicData>
            </a:graphic>
          </wp:inline>
        </w:drawing>
      </w:r>
      <w:r>
        <w:rPr>
          <w:rFonts w:ascii="Times New Roman" w:hAnsi="Times New Roman" w:eastAsia="Times New Roman" w:cs="Times New Roman"/>
          <w:sz w:val="24"/>
          <w:szCs w:val="24"/>
        </w:rPr>
        <w:drawing>
          <wp:inline distT="114300" distB="114300" distL="114300" distR="114300">
            <wp:extent cx="5824220" cy="1369695"/>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14" name="image22.png"/>
                    <pic:cNvPicPr preferRelativeResize="0"/>
                  </pic:nvPicPr>
                  <pic:blipFill>
                    <a:blip r:embed="rId19"/>
                    <a:srcRect l="7852" t="31746" r="8333" b="33151"/>
                    <a:stretch>
                      <a:fillRect/>
                    </a:stretch>
                  </pic:blipFill>
                  <pic:spPr>
                    <a:xfrm>
                      <a:off x="0" y="0"/>
                      <a:ext cx="5824538" cy="1369824"/>
                    </a:xfrm>
                    <a:prstGeom prst="rect">
                      <a:avLst/>
                    </a:prstGeom>
                  </pic:spPr>
                </pic:pic>
              </a:graphicData>
            </a:graphic>
          </wp:inline>
        </w:drawing>
      </w:r>
    </w:p>
    <w:p>
      <w:pPr>
        <w:numPr>
          <w:ilvl w:val="0"/>
          <w:numId w:val="0"/>
        </w:numPr>
        <w:spacing w:before="240" w:after="240"/>
        <w:ind w:left="1080" w:leftChars="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splitting the dataset into train and test data.</w:t>
      </w:r>
    </w:p>
    <w:p>
      <w:pPr>
        <w:spacing w:before="240" w:after="240"/>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633720" cy="136525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7" name="image15.png"/>
                    <pic:cNvPicPr preferRelativeResize="0"/>
                  </pic:nvPicPr>
                  <pic:blipFill>
                    <a:blip r:embed="rId20"/>
                    <a:srcRect l="6891" t="28490" r="8493" b="35042"/>
                    <a:stretch>
                      <a:fillRect/>
                    </a:stretch>
                  </pic:blipFill>
                  <pic:spPr>
                    <a:xfrm>
                      <a:off x="0" y="0"/>
                      <a:ext cx="5634038" cy="1365276"/>
                    </a:xfrm>
                    <a:prstGeom prst="rect">
                      <a:avLst/>
                    </a:prstGeom>
                  </pic:spPr>
                </pic:pic>
              </a:graphicData>
            </a:graphic>
          </wp:inline>
        </w:drawing>
      </w:r>
    </w:p>
    <w:p>
      <w:pPr>
        <w:numPr>
          <w:ilvl w:val="0"/>
          <w:numId w:val="0"/>
        </w:numPr>
        <w:spacing w:before="240" w:after="240"/>
        <w:ind w:left="360" w:leftChars="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Training the model.</w:t>
      </w:r>
    </w:p>
    <w:p>
      <w:pPr>
        <w:spacing w:before="240" w:after="240"/>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662295" cy="216916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21"/>
                    <a:srcRect l="7852" t="41550" r="8493" b="1470"/>
                    <a:stretch>
                      <a:fillRect/>
                    </a:stretch>
                  </pic:blipFill>
                  <pic:spPr>
                    <a:xfrm>
                      <a:off x="0" y="0"/>
                      <a:ext cx="5662613" cy="2169583"/>
                    </a:xfrm>
                    <a:prstGeom prst="rect">
                      <a:avLst/>
                    </a:prstGeom>
                  </pic:spPr>
                </pic:pic>
              </a:graphicData>
            </a:graphic>
          </wp:inline>
        </w:drawing>
      </w:r>
    </w:p>
    <w:p>
      <w:pPr>
        <w:numPr>
          <w:ilvl w:val="0"/>
          <w:numId w:val="0"/>
        </w:numPr>
        <w:spacing w:before="240" w:after="240"/>
        <w:ind w:left="360" w:leftChars="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Checking the accuracy to the y_predicted values to the y_testing values.</w:t>
      </w:r>
    </w:p>
    <w:p>
      <w:pPr>
        <w:spacing w:before="240" w:after="240"/>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309870" cy="88646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20" name="image3.png"/>
                    <pic:cNvPicPr preferRelativeResize="0"/>
                  </pic:nvPicPr>
                  <pic:blipFill>
                    <a:blip r:embed="rId22"/>
                    <a:srcRect l="7852" t="39163" r="8653" b="35972"/>
                    <a:stretch>
                      <a:fillRect/>
                    </a:stretch>
                  </pic:blipFill>
                  <pic:spPr>
                    <a:xfrm>
                      <a:off x="0" y="0"/>
                      <a:ext cx="5310188" cy="886730"/>
                    </a:xfrm>
                    <a:prstGeom prst="rect">
                      <a:avLst/>
                    </a:prstGeom>
                  </pic:spPr>
                </pic:pic>
              </a:graphicData>
            </a:graphic>
          </wp:inline>
        </w:drawing>
      </w:r>
    </w:p>
    <w:p>
      <w:pPr>
        <w:spacing w:before="240" w:after="240"/>
        <w:ind w:left="0"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2.Model making with RandomForestClassifier.</w:t>
      </w:r>
    </w:p>
    <w:p>
      <w:pPr>
        <w:numPr>
          <w:ilvl w:val="0"/>
          <w:numId w:val="0"/>
        </w:numPr>
        <w:spacing w:before="240" w:after="240"/>
        <w:ind w:left="360" w:leftChars="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Training the model with RandomForest algorithm.</w:t>
      </w:r>
    </w:p>
    <w:p>
      <w:pPr>
        <w:spacing w:before="240" w:after="240"/>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205220" cy="87757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21" name="image18.png"/>
                    <pic:cNvPicPr preferRelativeResize="0"/>
                  </pic:nvPicPr>
                  <pic:blipFill>
                    <a:blip r:embed="rId23"/>
                    <a:srcRect l="7532" t="59196" r="8653" b="25172"/>
                    <a:stretch>
                      <a:fillRect/>
                    </a:stretch>
                  </pic:blipFill>
                  <pic:spPr>
                    <a:xfrm>
                      <a:off x="0" y="0"/>
                      <a:ext cx="6205538" cy="877857"/>
                    </a:xfrm>
                    <a:prstGeom prst="rect">
                      <a:avLst/>
                    </a:prstGeom>
                  </pic:spPr>
                </pic:pic>
              </a:graphicData>
            </a:graphic>
          </wp:inline>
        </w:drawing>
      </w:r>
    </w:p>
    <w:p>
      <w:pPr>
        <w:spacing w:before="240" w:after="240"/>
        <w:ind w:left="0" w:firstLine="0"/>
        <w:jc w:val="both"/>
        <w:rPr>
          <w:rFonts w:ascii="Times New Roman" w:hAnsi="Times New Roman" w:eastAsia="Times New Roman" w:cs="Times New Roman"/>
          <w:sz w:val="24"/>
          <w:szCs w:val="24"/>
        </w:rPr>
      </w:pPr>
    </w:p>
    <w:p>
      <w:pPr>
        <w:spacing w:before="240" w:after="240"/>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355715" cy="82804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1" name="image12.png"/>
                    <pic:cNvPicPr preferRelativeResize="0"/>
                  </pic:nvPicPr>
                  <pic:blipFill>
                    <a:blip r:embed="rId24"/>
                    <a:srcRect l="8173" t="62264" r="8173" b="18362"/>
                    <a:stretch>
                      <a:fillRect/>
                    </a:stretch>
                  </pic:blipFill>
                  <pic:spPr>
                    <a:xfrm>
                      <a:off x="0" y="0"/>
                      <a:ext cx="6355956" cy="828229"/>
                    </a:xfrm>
                    <a:prstGeom prst="rect">
                      <a:avLst/>
                    </a:prstGeom>
                  </pic:spPr>
                </pic:pic>
              </a:graphicData>
            </a:graphic>
          </wp:inline>
        </w:drawing>
      </w:r>
    </w:p>
    <w:p>
      <w:pPr>
        <w:spacing w:before="240" w:after="240"/>
        <w:ind w:left="0"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3.Model making with KNeighborsClassifier.</w:t>
      </w:r>
    </w:p>
    <w:p>
      <w:pPr>
        <w:numPr>
          <w:ilvl w:val="0"/>
          <w:numId w:val="0"/>
        </w:numPr>
        <w:spacing w:before="240" w:after="240"/>
        <w:ind w:left="360" w:left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Training model with KNeighbors Algorithm.</w:t>
      </w:r>
    </w:p>
    <w:p>
      <w:pPr>
        <w:spacing w:before="240" w:after="240"/>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509895" cy="50927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25"/>
                    <a:srcRect l="7532" t="60335" r="9294" b="26030"/>
                    <a:stretch>
                      <a:fillRect/>
                    </a:stretch>
                  </pic:blipFill>
                  <pic:spPr>
                    <a:xfrm>
                      <a:off x="0" y="0"/>
                      <a:ext cx="5509915" cy="509588"/>
                    </a:xfrm>
                    <a:prstGeom prst="rect">
                      <a:avLst/>
                    </a:prstGeom>
                  </pic:spPr>
                </pic:pic>
              </a:graphicData>
            </a:graphic>
          </wp:inline>
        </w:drawing>
      </w:r>
      <w:r>
        <w:rPr>
          <w:rFonts w:ascii="Times New Roman" w:hAnsi="Times New Roman" w:eastAsia="Times New Roman" w:cs="Times New Roman"/>
          <w:sz w:val="24"/>
          <w:szCs w:val="24"/>
        </w:rPr>
        <w:drawing>
          <wp:inline distT="114300" distB="114300" distL="114300" distR="114300">
            <wp:extent cx="5452745" cy="88201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11" name="image6.png"/>
                    <pic:cNvPicPr preferRelativeResize="0"/>
                  </pic:nvPicPr>
                  <pic:blipFill>
                    <a:blip r:embed="rId26"/>
                    <a:srcRect l="7692" t="43811" r="9134" b="32292"/>
                    <a:stretch>
                      <a:fillRect/>
                    </a:stretch>
                  </pic:blipFill>
                  <pic:spPr>
                    <a:xfrm>
                      <a:off x="0" y="0"/>
                      <a:ext cx="5453063" cy="882577"/>
                    </a:xfrm>
                    <a:prstGeom prst="rect">
                      <a:avLst/>
                    </a:prstGeom>
                  </pic:spPr>
                </pic:pic>
              </a:graphicData>
            </a:graphic>
          </wp:inline>
        </w:drawing>
      </w:r>
    </w:p>
    <w:p>
      <w:pPr>
        <w:spacing w:before="240" w:after="240"/>
        <w:ind w:left="0"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4.Accuracy_score of all the models:</w:t>
      </w:r>
    </w:p>
    <w:p>
      <w:pPr>
        <w:numPr>
          <w:ilvl w:val="0"/>
          <w:numId w:val="9"/>
        </w:numPr>
        <w:spacing w:before="240" w:after="0" w:afterAutospacing="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accuracy_score of(y_pred,y_test) in DecisionTreeClassifier :</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b/>
          <w:sz w:val="21"/>
          <w:szCs w:val="21"/>
          <w:highlight w:val="white"/>
          <w:rtl w:val="0"/>
        </w:rPr>
        <w:t>0.7030716723549488</w:t>
      </w:r>
    </w:p>
    <w:p>
      <w:pPr>
        <w:numPr>
          <w:ilvl w:val="0"/>
          <w:numId w:val="9"/>
        </w:numPr>
        <w:spacing w:before="0" w:beforeAutospacing="0" w:after="0" w:afterAutospacing="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accuracy_score of(y_pred,y_test) in RandomForestClassifier : </w:t>
      </w:r>
      <w:r>
        <w:rPr>
          <w:rFonts w:ascii="Times New Roman" w:hAnsi="Times New Roman" w:eastAsia="Times New Roman" w:cs="Times New Roman"/>
          <w:b/>
          <w:sz w:val="21"/>
          <w:szCs w:val="21"/>
          <w:highlight w:val="white"/>
          <w:rtl w:val="0"/>
        </w:rPr>
        <w:t>0.7508532423208191</w:t>
      </w:r>
    </w:p>
    <w:p>
      <w:pPr>
        <w:numPr>
          <w:ilvl w:val="0"/>
          <w:numId w:val="9"/>
        </w:numPr>
        <w:spacing w:before="0" w:beforeAutospacing="0" w:after="24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accuracy_score of(y_pred,y_test) in KNeighborsClassifier : </w:t>
      </w:r>
      <w:r>
        <w:rPr>
          <w:rFonts w:ascii="Times New Roman" w:hAnsi="Times New Roman" w:eastAsia="Times New Roman" w:cs="Times New Roman"/>
          <w:b/>
          <w:sz w:val="21"/>
          <w:szCs w:val="21"/>
          <w:highlight w:val="white"/>
          <w:rtl w:val="0"/>
        </w:rPr>
        <w:t>0.7064846416382252</w:t>
      </w:r>
    </w:p>
    <w:p>
      <w:pPr>
        <w:spacing w:before="240" w:after="240"/>
        <w:ind w:left="0" w:firstLine="0"/>
        <w:jc w:val="both"/>
        <w:rPr>
          <w:rFonts w:ascii="Times New Roman" w:hAnsi="Times New Roman" w:eastAsia="Times New Roman" w:cs="Times New Roman"/>
          <w:b/>
          <w:sz w:val="21"/>
          <w:szCs w:val="21"/>
          <w:highlight w:val="white"/>
        </w:rPr>
      </w:pPr>
    </w:p>
    <w:p>
      <w:pPr>
        <w:numPr>
          <w:ilvl w:val="0"/>
          <w:numId w:val="0"/>
        </w:numPr>
        <w:spacing w:before="240" w:after="0" w:afterAutospacing="0"/>
        <w:ind w:left="360" w:leftChars="0"/>
        <w:jc w:val="both"/>
        <w:rPr>
          <w:rFonts w:ascii="Times New Roman" w:hAnsi="Times New Roman" w:eastAsia="Times New Roman" w:cs="Times New Roman"/>
          <w:b/>
          <w:sz w:val="25"/>
          <w:szCs w:val="25"/>
          <w:highlight w:val="white"/>
        </w:rPr>
      </w:pPr>
      <w:r>
        <w:rPr>
          <w:rFonts w:ascii="Times New Roman" w:hAnsi="Times New Roman" w:eastAsia="Times New Roman" w:cs="Times New Roman"/>
          <w:b/>
          <w:sz w:val="25"/>
          <w:szCs w:val="25"/>
          <w:highlight w:val="white"/>
          <w:rtl w:val="0"/>
        </w:rPr>
        <w:t>Accuracy_score  in RandomForestClassifier is high, which means the model performance was great when compared to the other algorithms.</w:t>
      </w:r>
    </w:p>
    <w:p>
      <w:pPr>
        <w:numPr>
          <w:ilvl w:val="0"/>
          <w:numId w:val="0"/>
        </w:numPr>
        <w:spacing w:before="0" w:beforeAutospacing="0" w:after="240"/>
        <w:ind w:left="360" w:leftChars="0" w:firstLine="250" w:firstLineChars="100"/>
        <w:jc w:val="both"/>
        <w:rPr>
          <w:rFonts w:ascii="Times New Roman" w:hAnsi="Times New Roman" w:eastAsia="Times New Roman" w:cs="Times New Roman"/>
          <w:b/>
          <w:sz w:val="25"/>
          <w:szCs w:val="25"/>
          <w:highlight w:val="white"/>
        </w:rPr>
      </w:pPr>
      <w:r>
        <w:rPr>
          <w:rFonts w:ascii="Times New Roman" w:hAnsi="Times New Roman" w:eastAsia="Times New Roman" w:cs="Times New Roman"/>
          <w:b/>
          <w:sz w:val="25"/>
          <w:szCs w:val="25"/>
          <w:highlight w:val="white"/>
          <w:rtl w:val="0"/>
        </w:rPr>
        <w:t>So I have decided to fit this model in RandomForestClassifier so that it can give accurate results.</w:t>
      </w:r>
    </w:p>
    <w:p>
      <w:pPr>
        <w:spacing w:before="240" w:after="240"/>
        <w:ind w:left="0" w:firstLine="0"/>
        <w:jc w:val="both"/>
        <w:rPr>
          <w:rFonts w:ascii="Times New Roman" w:hAnsi="Times New Roman" w:eastAsia="Times New Roman" w:cs="Times New Roman"/>
          <w:b/>
          <w:sz w:val="25"/>
          <w:szCs w:val="25"/>
          <w:highlight w:val="white"/>
        </w:rPr>
      </w:pPr>
      <w:r>
        <w:rPr>
          <w:rFonts w:ascii="Times New Roman" w:hAnsi="Times New Roman" w:eastAsia="Times New Roman" w:cs="Times New Roman"/>
          <w:b/>
          <w:sz w:val="25"/>
          <w:szCs w:val="25"/>
          <w:highlight w:val="white"/>
          <w:rtl w:val="0"/>
        </w:rPr>
        <w:t>4.Fitting and Testing model in RandomForestClassifier.</w:t>
      </w:r>
    </w:p>
    <w:p>
      <w:pPr>
        <w:spacing w:before="240" w:after="240"/>
        <w:ind w:left="0" w:firstLine="0"/>
        <w:jc w:val="both"/>
        <w:rPr>
          <w:rFonts w:ascii="Times New Roman" w:hAnsi="Times New Roman" w:eastAsia="Times New Roman" w:cs="Times New Roman"/>
          <w:b/>
          <w:sz w:val="25"/>
          <w:szCs w:val="25"/>
          <w:highlight w:val="white"/>
        </w:rPr>
      </w:pPr>
      <w:r>
        <w:rPr>
          <w:rFonts w:ascii="Times New Roman" w:hAnsi="Times New Roman" w:eastAsia="Times New Roman" w:cs="Times New Roman"/>
          <w:sz w:val="25"/>
          <w:szCs w:val="25"/>
          <w:highlight w:val="white"/>
        </w:rPr>
        <w:drawing>
          <wp:inline distT="114300" distB="114300" distL="114300" distR="114300">
            <wp:extent cx="5921375" cy="47625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27"/>
                    <a:srcRect l="7852" t="37768" r="8493" b="50293"/>
                    <a:stretch>
                      <a:fillRect/>
                    </a:stretch>
                  </pic:blipFill>
                  <pic:spPr>
                    <a:xfrm>
                      <a:off x="0" y="0"/>
                      <a:ext cx="5921487" cy="476441"/>
                    </a:xfrm>
                    <a:prstGeom prst="rect">
                      <a:avLst/>
                    </a:prstGeom>
                  </pic:spPr>
                </pic:pic>
              </a:graphicData>
            </a:graphic>
          </wp:inline>
        </w:drawing>
      </w:r>
    </w:p>
    <w:p>
      <w:pPr>
        <w:spacing w:before="240" w:after="240"/>
        <w:ind w:left="0" w:firstLine="0"/>
        <w:jc w:val="both"/>
        <w:rPr>
          <w:rFonts w:ascii="Times New Roman" w:hAnsi="Times New Roman" w:eastAsia="Times New Roman" w:cs="Times New Roman"/>
          <w:sz w:val="25"/>
          <w:szCs w:val="25"/>
          <w:highlight w:val="white"/>
        </w:rPr>
      </w:pPr>
      <w:r>
        <w:rPr>
          <w:rFonts w:ascii="Times New Roman" w:hAnsi="Times New Roman" w:eastAsia="Times New Roman" w:cs="Times New Roman"/>
          <w:sz w:val="25"/>
          <w:szCs w:val="25"/>
          <w:highlight w:val="white"/>
        </w:rPr>
        <w:drawing>
          <wp:inline distT="114300" distB="114300" distL="114300" distR="114300">
            <wp:extent cx="5919470" cy="262318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16" name="image14.png"/>
                    <pic:cNvPicPr preferRelativeResize="0"/>
                  </pic:nvPicPr>
                  <pic:blipFill>
                    <a:blip r:embed="rId28"/>
                    <a:srcRect l="7051" t="23361" r="8333" b="10047"/>
                    <a:stretch>
                      <a:fillRect/>
                    </a:stretch>
                  </pic:blipFill>
                  <pic:spPr>
                    <a:xfrm>
                      <a:off x="0" y="0"/>
                      <a:ext cx="5919788" cy="2623542"/>
                    </a:xfrm>
                    <a:prstGeom prst="rect">
                      <a:avLst/>
                    </a:prstGeom>
                  </pic:spPr>
                </pic:pic>
              </a:graphicData>
            </a:graphic>
          </wp:inline>
        </w:drawing>
      </w:r>
    </w:p>
    <w:p>
      <w:pPr>
        <w:spacing w:before="240" w:after="240"/>
        <w:ind w:left="0" w:firstLine="0"/>
        <w:jc w:val="both"/>
        <w:rPr>
          <w:rFonts w:ascii="Times New Roman" w:hAnsi="Times New Roman" w:eastAsia="Times New Roman" w:cs="Times New Roman"/>
          <w:sz w:val="29"/>
          <w:szCs w:val="29"/>
          <w:highlight w:val="white"/>
        </w:rPr>
      </w:pPr>
      <w:r>
        <w:rPr>
          <w:rFonts w:ascii="Times New Roman" w:hAnsi="Times New Roman" w:eastAsia="Times New Roman" w:cs="Times New Roman"/>
          <w:b/>
          <w:bCs w:val="0"/>
          <w:sz w:val="44"/>
          <w:szCs w:val="44"/>
          <w:highlight w:val="white"/>
          <w:rtl w:val="0"/>
        </w:rPr>
        <w:t>Conclusion</w:t>
      </w:r>
      <w:r>
        <w:rPr>
          <w:rFonts w:ascii="Times New Roman" w:hAnsi="Times New Roman" w:eastAsia="Times New Roman" w:cs="Times New Roman"/>
          <w:b/>
          <w:sz w:val="29"/>
          <w:szCs w:val="29"/>
          <w:highlight w:val="white"/>
          <w:rtl w:val="0"/>
        </w:rPr>
        <w:t xml:space="preserve">: </w:t>
      </w:r>
      <w:r>
        <w:rPr>
          <w:rFonts w:ascii="Times New Roman" w:hAnsi="Times New Roman" w:eastAsia="Times New Roman" w:cs="Times New Roman"/>
          <w:sz w:val="29"/>
          <w:szCs w:val="29"/>
          <w:highlight w:val="white"/>
          <w:rtl w:val="0"/>
        </w:rPr>
        <w:t>These are the predicted output that I got when I have given the untrained data and trained data.</w:t>
      </w:r>
    </w:p>
    <w:p>
      <w:pPr>
        <w:spacing w:before="240" w:after="240" w:line="240" w:lineRule="auto"/>
        <w:ind w:left="0" w:firstLine="0"/>
        <w:jc w:val="both"/>
        <w:rPr>
          <w:rFonts w:ascii="Times New Roman" w:hAnsi="Times New Roman" w:eastAsia="Times New Roman" w:cs="Times New Roman"/>
          <w:sz w:val="29"/>
          <w:szCs w:val="29"/>
          <w:highlight w:val="white"/>
        </w:rPr>
      </w:pPr>
      <w:r>
        <w:rPr>
          <w:rFonts w:ascii="Times New Roman" w:hAnsi="Times New Roman" w:eastAsia="Times New Roman" w:cs="Times New Roman"/>
          <w:sz w:val="29"/>
          <w:szCs w:val="29"/>
          <w:highlight w:val="white"/>
          <w:rtl w:val="0"/>
        </w:rPr>
        <w:t>I have also taken the factors which are affecting weather like precipitation,min-max temperature,wind speed to calculate the weather conditions from past and future weather report.</w:t>
      </w:r>
    </w:p>
    <w:p>
      <w:pPr>
        <w:spacing w:before="240" w:after="240" w:line="240" w:lineRule="auto"/>
        <w:ind w:left="0" w:firstLine="0"/>
        <w:jc w:val="both"/>
        <w:rPr>
          <w:rFonts w:ascii="Times New Roman" w:hAnsi="Times New Roman" w:eastAsia="Times New Roman" w:cs="Times New Roman"/>
          <w:sz w:val="25"/>
          <w:szCs w:val="25"/>
          <w:highlight w:val="white"/>
        </w:rPr>
      </w:pPr>
    </w:p>
    <w:p>
      <w:pPr>
        <w:spacing w:before="240" w:after="240" w:line="240" w:lineRule="auto"/>
        <w:ind w:left="0" w:firstLine="0"/>
        <w:jc w:val="both"/>
        <w:rPr>
          <w:rFonts w:ascii="Times New Roman" w:hAnsi="Times New Roman" w:eastAsia="Times New Roman" w:cs="Times New Roman"/>
          <w:sz w:val="25"/>
          <w:szCs w:val="25"/>
          <w:highlight w:val="white"/>
        </w:rPr>
      </w:pPr>
    </w:p>
    <w:p>
      <w:pPr>
        <w:spacing w:before="240" w:after="240" w:line="240" w:lineRule="auto"/>
        <w:ind w:left="0" w:firstLine="0"/>
        <w:jc w:val="both"/>
        <w:rPr>
          <w:rFonts w:ascii="Times New Roman" w:hAnsi="Times New Roman" w:eastAsia="Times New Roman" w:cs="Times New Roman"/>
          <w:sz w:val="25"/>
          <w:szCs w:val="25"/>
          <w:highlight w:val="white"/>
        </w:rPr>
      </w:pPr>
    </w:p>
    <w:p>
      <w:pPr>
        <w:spacing w:before="240" w:after="240" w:line="240" w:lineRule="auto"/>
        <w:ind w:left="0" w:firstLine="0"/>
        <w:jc w:val="center"/>
        <w:rPr>
          <w:rFonts w:ascii="Times New Roman" w:hAnsi="Times New Roman" w:eastAsia="Times New Roman" w:cs="Times New Roman"/>
          <w:b/>
          <w:sz w:val="25"/>
          <w:szCs w:val="25"/>
          <w:highlight w:val="white"/>
        </w:rPr>
      </w:pPr>
      <w:r>
        <w:rPr>
          <w:rFonts w:ascii="Times New Roman" w:hAnsi="Times New Roman" w:eastAsia="Times New Roman" w:cs="Times New Roman"/>
          <w:b/>
          <w:sz w:val="25"/>
          <w:szCs w:val="25"/>
          <w:highlight w:val="white"/>
          <w:rtl w:val="0"/>
        </w:rPr>
        <w:t xml:space="preserve">                                                                                                           Presenting by:</w:t>
      </w:r>
    </w:p>
    <w:p>
      <w:pPr>
        <w:spacing w:before="240" w:after="240" w:line="240" w:lineRule="auto"/>
        <w:ind w:left="0" w:firstLine="0"/>
        <w:jc w:val="center"/>
        <w:rPr>
          <w:rFonts w:hint="default" w:ascii="Times New Roman" w:hAnsi="Times New Roman" w:eastAsia="Times New Roman" w:cs="Times New Roman"/>
          <w:b/>
          <w:sz w:val="25"/>
          <w:szCs w:val="25"/>
          <w:highlight w:val="white"/>
          <w:lang w:val="en-US"/>
        </w:rPr>
      </w:pPr>
      <w:r>
        <w:rPr>
          <w:rFonts w:hint="default" w:ascii="Times New Roman" w:hAnsi="Times New Roman" w:eastAsia="Times New Roman" w:cs="Times New Roman"/>
          <w:b/>
          <w:sz w:val="25"/>
          <w:szCs w:val="25"/>
          <w:highlight w:val="white"/>
          <w:rtl w:val="0"/>
          <w:lang w:val="en-US"/>
        </w:rPr>
        <w:t xml:space="preserve">                                                                                                                </w:t>
      </w:r>
      <w:r>
        <w:rPr>
          <w:rFonts w:ascii="Times New Roman" w:hAnsi="Times New Roman" w:eastAsia="Times New Roman" w:cs="Times New Roman"/>
          <w:b/>
          <w:sz w:val="25"/>
          <w:szCs w:val="25"/>
          <w:highlight w:val="white"/>
          <w:rtl w:val="0"/>
        </w:rPr>
        <w:t xml:space="preserve">Name : </w:t>
      </w:r>
      <w:r>
        <w:rPr>
          <w:rFonts w:hint="default" w:ascii="Times New Roman" w:hAnsi="Times New Roman" w:eastAsia="Times New Roman" w:cs="Times New Roman"/>
          <w:b/>
          <w:sz w:val="25"/>
          <w:szCs w:val="25"/>
          <w:highlight w:val="white"/>
          <w:rtl w:val="0"/>
          <w:lang w:val="en-US"/>
        </w:rPr>
        <w:t>L.SUMA</w:t>
      </w:r>
    </w:p>
    <w:p>
      <w:pPr>
        <w:spacing w:before="240" w:after="240" w:line="240" w:lineRule="auto"/>
        <w:ind w:left="0" w:firstLine="0"/>
        <w:jc w:val="left"/>
        <w:rPr>
          <w:rFonts w:hint="default" w:ascii="Times New Roman" w:hAnsi="Times New Roman" w:eastAsia="Times New Roman" w:cs="Times New Roman"/>
          <w:b/>
          <w:sz w:val="25"/>
          <w:szCs w:val="25"/>
          <w:highlight w:val="white"/>
          <w:lang w:val="en-US"/>
        </w:rPr>
      </w:pPr>
      <w:r>
        <w:rPr>
          <w:rFonts w:ascii="Times New Roman" w:hAnsi="Times New Roman" w:eastAsia="Times New Roman" w:cs="Times New Roman"/>
          <w:b/>
          <w:sz w:val="25"/>
          <w:szCs w:val="25"/>
          <w:highlight w:val="white"/>
          <w:rtl w:val="0"/>
        </w:rPr>
        <w:t xml:space="preserve">                                                                                                                    Id : </w:t>
      </w:r>
      <w:r>
        <w:rPr>
          <w:rFonts w:hint="default" w:ascii="Times New Roman" w:hAnsi="Times New Roman" w:eastAsia="Times New Roman" w:cs="Times New Roman"/>
          <w:b/>
          <w:sz w:val="25"/>
          <w:szCs w:val="25"/>
          <w:highlight w:val="white"/>
          <w:rtl w:val="0"/>
          <w:lang w:val="en-US"/>
        </w:rPr>
        <w:t>S</w:t>
      </w:r>
      <w:r>
        <w:rPr>
          <w:rFonts w:ascii="Times New Roman" w:hAnsi="Times New Roman" w:eastAsia="Times New Roman" w:cs="Times New Roman"/>
          <w:b/>
          <w:sz w:val="25"/>
          <w:szCs w:val="25"/>
          <w:highlight w:val="white"/>
          <w:rtl w:val="0"/>
        </w:rPr>
        <w:t>180</w:t>
      </w:r>
      <w:r>
        <w:rPr>
          <w:rFonts w:hint="default" w:ascii="Times New Roman" w:hAnsi="Times New Roman" w:eastAsia="Times New Roman" w:cs="Times New Roman"/>
          <w:b/>
          <w:sz w:val="25"/>
          <w:szCs w:val="25"/>
          <w:highlight w:val="white"/>
          <w:rtl w:val="0"/>
          <w:lang w:val="en-US"/>
        </w:rPr>
        <w:t>841</w:t>
      </w:r>
    </w:p>
    <w:p>
      <w:pPr>
        <w:spacing w:before="240" w:after="240" w:line="240" w:lineRule="auto"/>
        <w:ind w:left="0" w:firstLine="0"/>
        <w:jc w:val="left"/>
        <w:rPr>
          <w:rFonts w:hint="default" w:ascii="Times New Roman" w:hAnsi="Times New Roman" w:eastAsia="Times New Roman" w:cs="Times New Roman"/>
          <w:b/>
          <w:sz w:val="25"/>
          <w:szCs w:val="25"/>
          <w:highlight w:val="white"/>
          <w:lang w:val="en-US"/>
        </w:rPr>
      </w:pPr>
      <w:r>
        <w:rPr>
          <w:rFonts w:ascii="Times New Roman" w:hAnsi="Times New Roman" w:eastAsia="Times New Roman" w:cs="Times New Roman"/>
          <w:b/>
          <w:sz w:val="25"/>
          <w:szCs w:val="25"/>
          <w:highlight w:val="white"/>
          <w:rtl w:val="0"/>
        </w:rPr>
        <w:t xml:space="preserve">                                                                                                                    Class : CSE-2</w:t>
      </w:r>
      <w:r>
        <w:rPr>
          <w:rFonts w:hint="default" w:ascii="Times New Roman" w:hAnsi="Times New Roman" w:eastAsia="Times New Roman" w:cs="Times New Roman"/>
          <w:b/>
          <w:sz w:val="25"/>
          <w:szCs w:val="25"/>
          <w:highlight w:val="white"/>
          <w:rtl w:val="0"/>
          <w:lang w:val="en-US"/>
        </w:rPr>
        <w:t>C</w:t>
      </w:r>
    </w:p>
    <w:p>
      <w:pPr>
        <w:spacing w:before="240" w:after="240" w:line="240" w:lineRule="auto"/>
        <w:ind w:left="0" w:firstLine="0"/>
        <w:jc w:val="left"/>
        <w:rPr>
          <w:rFonts w:ascii="Times New Roman" w:hAnsi="Times New Roman" w:eastAsia="Times New Roman" w:cs="Times New Roman"/>
          <w:b/>
          <w:sz w:val="25"/>
          <w:szCs w:val="25"/>
          <w:highlight w:val="white"/>
        </w:rPr>
      </w:pPr>
      <w:r>
        <w:rPr>
          <w:rFonts w:ascii="Times New Roman" w:hAnsi="Times New Roman" w:eastAsia="Times New Roman" w:cs="Times New Roman"/>
          <w:b/>
          <w:sz w:val="25"/>
          <w:szCs w:val="25"/>
          <w:highlight w:val="white"/>
          <w:rtl w:val="0"/>
        </w:rPr>
        <w:t xml:space="preserve">                                                                                                                    Sub : DSP</w:t>
      </w:r>
    </w:p>
    <w:p>
      <w:pPr>
        <w:spacing w:before="240" w:after="240" w:line="240" w:lineRule="auto"/>
        <w:ind w:left="0" w:firstLine="0"/>
        <w:jc w:val="right"/>
        <w:rPr>
          <w:rFonts w:ascii="Times New Roman" w:hAnsi="Times New Roman" w:eastAsia="Times New Roman" w:cs="Times New Roman"/>
          <w:b/>
          <w:sz w:val="25"/>
          <w:szCs w:val="25"/>
          <w:highlight w:val="white"/>
        </w:rPr>
      </w:pPr>
    </w:p>
    <w:p>
      <w:pPr>
        <w:spacing w:before="240" w:after="240"/>
        <w:ind w:left="720" w:firstLine="0"/>
        <w:jc w:val="both"/>
        <w:rPr>
          <w:rFonts w:ascii="Times New Roman" w:hAnsi="Times New Roman" w:eastAsia="Times New Roman" w:cs="Times New Roman"/>
          <w:b/>
          <w:sz w:val="24"/>
          <w:szCs w:val="24"/>
        </w:rPr>
      </w:pPr>
    </w:p>
    <w:p>
      <w:pPr>
        <w:spacing w:before="240" w:after="240"/>
        <w:ind w:left="720" w:firstLine="0"/>
        <w:jc w:val="both"/>
        <w:rPr>
          <w:rFonts w:ascii="Times New Roman" w:hAnsi="Times New Roman" w:eastAsia="Times New Roman" w:cs="Times New Roman"/>
          <w:sz w:val="24"/>
          <w:szCs w:val="24"/>
        </w:rPr>
      </w:pPr>
    </w:p>
    <w:p>
      <w:pPr>
        <w:spacing w:before="240" w:after="240"/>
        <w:ind w:left="720" w:firstLine="0"/>
        <w:jc w:val="both"/>
        <w:rPr>
          <w:rFonts w:ascii="Times New Roman" w:hAnsi="Times New Roman" w:eastAsia="Times New Roman" w:cs="Times New Roman"/>
          <w:sz w:val="24"/>
          <w:szCs w:val="24"/>
        </w:rPr>
      </w:pPr>
    </w:p>
    <w:p>
      <w:pPr>
        <w:spacing w:before="240" w:after="240"/>
        <w:ind w:left="720" w:firstLine="0"/>
        <w:jc w:val="both"/>
        <w:rPr>
          <w:rFonts w:ascii="Times New Roman" w:hAnsi="Times New Roman" w:eastAsia="Times New Roman" w:cs="Times New Roman"/>
          <w:sz w:val="24"/>
          <w:szCs w:val="24"/>
        </w:rPr>
      </w:pPr>
    </w:p>
    <w:p>
      <w:pPr>
        <w:spacing w:before="240" w:after="240"/>
        <w:ind w:left="720" w:firstLine="0"/>
        <w:jc w:val="both"/>
        <w:rPr>
          <w:rFonts w:ascii="Times New Roman" w:hAnsi="Times New Roman" w:eastAsia="Times New Roman" w:cs="Times New Roman"/>
          <w:sz w:val="24"/>
          <w:szCs w:val="24"/>
        </w:rPr>
      </w:pPr>
    </w:p>
    <w:p>
      <w:pPr>
        <w:spacing w:before="240" w:after="240"/>
        <w:ind w:left="0" w:firstLine="0"/>
        <w:jc w:val="both"/>
        <w:rPr>
          <w:rFonts w:ascii="Times New Roman" w:hAnsi="Times New Roman" w:eastAsia="Times New Roman" w:cs="Times New Roman"/>
          <w:sz w:val="24"/>
          <w:szCs w:val="24"/>
        </w:rPr>
      </w:pPr>
    </w:p>
    <w:p>
      <w:pPr>
        <w:spacing w:before="240" w:after="240"/>
        <w:ind w:left="0" w:firstLine="0"/>
        <w:jc w:val="both"/>
        <w:rPr>
          <w:rFonts w:ascii="Times New Roman" w:hAnsi="Times New Roman" w:eastAsia="Times New Roman" w:cs="Times New Roman"/>
          <w:b/>
          <w:sz w:val="24"/>
          <w:szCs w:val="24"/>
        </w:rPr>
      </w:pPr>
    </w:p>
    <w:p>
      <w:pPr>
        <w:spacing w:before="240" w:after="240"/>
        <w:ind w:left="0" w:firstLine="0"/>
        <w:jc w:val="both"/>
        <w:rPr>
          <w:rFonts w:ascii="Times New Roman" w:hAnsi="Times New Roman" w:eastAsia="Times New Roman" w:cs="Times New Roman"/>
          <w:b/>
          <w:sz w:val="24"/>
          <w:szCs w:val="24"/>
        </w:rPr>
      </w:pPr>
    </w:p>
    <w:p>
      <w:pPr>
        <w:spacing w:before="240" w:after="240"/>
        <w:ind w:left="0" w:firstLine="0"/>
        <w:jc w:val="both"/>
        <w:rPr>
          <w:rFonts w:ascii="Times New Roman" w:hAnsi="Times New Roman" w:eastAsia="Times New Roman" w:cs="Times New Roman"/>
          <w:sz w:val="24"/>
          <w:szCs w:val="24"/>
        </w:rPr>
      </w:pPr>
    </w:p>
    <w:p>
      <w:pPr>
        <w:spacing w:before="240" w:after="240"/>
        <w:ind w:left="0" w:firstLine="0"/>
        <w:jc w:val="both"/>
        <w:rPr>
          <w:rFonts w:ascii="Times New Roman" w:hAnsi="Times New Roman" w:eastAsia="Times New Roman" w:cs="Times New Roman"/>
          <w:sz w:val="24"/>
          <w:szCs w:val="24"/>
        </w:rPr>
      </w:pPr>
    </w:p>
    <w:p>
      <w:pPr>
        <w:spacing w:before="240" w:after="240"/>
        <w:ind w:left="720" w:firstLine="0"/>
        <w:jc w:val="both"/>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 </w:t>
      </w:r>
    </w:p>
    <w:p>
      <w:pPr>
        <w:spacing w:before="240" w:after="240"/>
        <w:ind w:left="720" w:firstLine="0"/>
        <w:jc w:val="both"/>
        <w:rPr>
          <w:rFonts w:ascii="Times New Roman" w:hAnsi="Times New Roman" w:eastAsia="Times New Roman" w:cs="Times New Roman"/>
          <w:sz w:val="24"/>
          <w:szCs w:val="24"/>
        </w:rPr>
      </w:pPr>
    </w:p>
    <w:p>
      <w:pPr>
        <w:spacing w:before="240" w:after="240"/>
        <w:jc w:val="both"/>
        <w:rPr>
          <w:rFonts w:ascii="Times New Roman" w:hAnsi="Times New Roman" w:eastAsia="Times New Roman" w:cs="Times New Roman"/>
          <w:b/>
          <w:sz w:val="18"/>
          <w:szCs w:val="18"/>
          <w:u w:val="single"/>
        </w:rPr>
      </w:pPr>
      <w:r>
        <w:rPr>
          <w:rFonts w:ascii="Times New Roman" w:hAnsi="Times New Roman" w:eastAsia="Times New Roman" w:cs="Times New Roman"/>
          <w:b/>
          <w:sz w:val="18"/>
          <w:szCs w:val="18"/>
          <w:u w:val="single"/>
          <w:rtl w:val="0"/>
        </w:rPr>
        <w:t xml:space="preserve"> </w:t>
      </w:r>
    </w:p>
    <w:p>
      <w:pPr>
        <w:spacing w:before="240" w:after="240"/>
        <w:ind w:left="0" w:firstLine="0"/>
        <w:rPr>
          <w:rFonts w:ascii="Times New Roman" w:hAnsi="Times New Roman" w:eastAsia="Times New Roman" w:cs="Times New Roman"/>
          <w:b/>
          <w:sz w:val="24"/>
          <w:szCs w:val="24"/>
          <w:u w:val="single"/>
        </w:rPr>
      </w:pPr>
    </w:p>
    <w:p>
      <w:pPr>
        <w:spacing w:before="240" w:after="240"/>
        <w:ind w:left="0" w:firstLine="0"/>
        <w:rPr>
          <w:rFonts w:ascii="Times New Roman" w:hAnsi="Times New Roman" w:eastAsia="Times New Roman" w:cs="Times New Roman"/>
          <w:sz w:val="30"/>
          <w:szCs w:val="30"/>
        </w:rPr>
      </w:pPr>
    </w:p>
    <w:sectPr>
      <w:head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4"/>
  </w:num>
  <w:num w:numId="2">
    <w:abstractNumId w:val="2"/>
  </w:num>
  <w:num w:numId="3">
    <w:abstractNumId w:val="7"/>
  </w:num>
  <w:num w:numId="4">
    <w:abstractNumId w:val="1"/>
  </w:num>
  <w:num w:numId="5">
    <w:abstractNumId w:val="0"/>
  </w:num>
  <w:num w:numId="6">
    <w:abstractNumId w:val="5"/>
  </w:num>
  <w:num w:numId="7">
    <w:abstractNumId w:val="6"/>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CF3079E"/>
    <w:rsid w:val="368C325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70</TotalTime>
  <ScaleCrop>false</ScaleCrop>
  <LinksUpToDate>false</LinksUpToDate>
  <Application>WPS Office_11.2.0.11306_F1E327BC-269C-435d-A152-05C5408002CA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2022-09-20T19:20:00Z</dcterms:created>
  <dc:creator>windows 10 pro</dc:creator>
  <cp:lastModifiedBy>s180394 MUDDADA PRIYANKA</cp:lastModifiedBy>
  <dcterms:modified xsi:type="dcterms:W3CDTF">2022-09-20T20:48:24Z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DE98725A2AA04A35A99BEA71EB95552C</vt:lpwstr>
  </property>
</Properties>
</file>